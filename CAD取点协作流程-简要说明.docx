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1F67C">
      <w:pPr>
        <w:jc w:val="center"/>
      </w:pPr>
      <w:r>
        <w:rPr>
          <w:rFonts w:ascii="黑体" w:hAnsi="黑体" w:eastAsia="黑体"/>
          <w:b/>
          <w:sz w:val="32"/>
        </w:rPr>
        <w:t>CAD 底图取点协作流程</w:t>
      </w:r>
    </w:p>
    <w:p w14:paraId="3CD366AE">
      <w:r>
        <w:t>项目：https://github.com/linyi2134/PanoramaProject</w:t>
      </w:r>
    </w:p>
    <w:p w14:paraId="7DF213E2"/>
    <w:p w14:paraId="683F24DD">
      <w:pPr>
        <w:pStyle w:val="4"/>
      </w:pPr>
      <w:r>
        <w:rPr>
          <w:rFonts w:ascii="黑体" w:hAnsi="黑体" w:eastAsia="黑体"/>
        </w:rPr>
        <w:t>一、从 GitHub 获取项目</w:t>
      </w:r>
    </w:p>
    <w:p w14:paraId="007F1AAA">
      <w:pPr>
        <w:pStyle w:val="16"/>
      </w:pPr>
      <w:r>
        <w:t>安装 Git 后，在任意目录打开 PowerShell，执行：</w:t>
      </w:r>
    </w:p>
    <w:p w14:paraId="4B3C686A">
      <w:pPr>
        <w:pStyle w:val="137"/>
      </w:pPr>
      <w:r>
        <w:t>git clone https://github.com/linyi2134/PanoramaProject.git</w:t>
      </w:r>
    </w:p>
    <w:p w14:paraId="079579B5">
      <w:pPr>
        <w:pStyle w:val="16"/>
      </w:pPr>
      <w:r>
        <w:t>进入项目目录：cd PanoramaProject</w:t>
      </w:r>
    </w:p>
    <w:p w14:paraId="05F4BCC4">
      <w:pPr>
        <w:pStyle w:val="16"/>
      </w:pPr>
      <w:r>
        <w:t>以后更新代码：在项目目录执行 git pull</w:t>
      </w:r>
    </w:p>
    <w:p w14:paraId="08655594"/>
    <w:p w14:paraId="59D876C3">
      <w:pPr>
        <w:pStyle w:val="4"/>
      </w:pPr>
      <w:r>
        <w:rPr>
          <w:rFonts w:ascii="黑体" w:hAnsi="黑体" w:eastAsia="黑体"/>
        </w:rPr>
        <w:t>二、运行本地服务</w:t>
      </w:r>
    </w:p>
    <w:p w14:paraId="07E340DA">
      <w:pPr>
        <w:pStyle w:val="16"/>
      </w:pPr>
      <w:r>
        <w:t>需 Python 3.10+；建议在 PanoramaProject 目录下操作。</w:t>
      </w:r>
    </w:p>
    <w:p w14:paraId="7C39A976">
      <w:pPr>
        <w:pStyle w:val="16"/>
      </w:pPr>
      <w:r>
        <w:t>启动：python server_main.py</w:t>
      </w:r>
    </w:p>
    <w:p w14:paraId="7782F2A0">
      <w:pPr>
        <w:pStyle w:val="16"/>
      </w:pPr>
      <w:r>
        <w:t>浏览器访问（勿用 file:// 直接打开 HTML）：</w:t>
      </w:r>
    </w:p>
    <w:p w14:paraId="64B977C3">
      <w:pPr>
        <w:pStyle w:val="16"/>
      </w:pPr>
      <w:r>
        <w:t>地图导航：http://localhost:8000/map.html</w:t>
      </w:r>
    </w:p>
    <w:p w14:paraId="07F24FBC">
      <w:pPr>
        <w:pStyle w:val="16"/>
      </w:pPr>
      <w:r>
        <w:t>CAD 取点工具：http://localhost:8000/tools/pick-coords.html</w:t>
      </w:r>
    </w:p>
    <w:p w14:paraId="42804FE1"/>
    <w:p w14:paraId="02481AAE">
      <w:pPr>
        <w:pStyle w:val="4"/>
      </w:pPr>
      <w:r>
        <w:rPr>
          <w:rFonts w:hint="eastAsia" w:ascii="黑体" w:hAnsi="黑体" w:eastAsia="黑体"/>
          <w:lang w:val="en-US" w:eastAsia="zh-CN"/>
        </w:rPr>
        <w:t>三</w:t>
      </w:r>
      <w:r>
        <w:rPr>
          <w:rFonts w:ascii="黑体" w:hAnsi="黑体" w:eastAsia="黑体"/>
        </w:rPr>
        <w:t>、在取点页标注节点</w:t>
      </w:r>
    </w:p>
    <w:p w14:paraId="6C9227BF">
      <w:pPr>
        <w:pStyle w:val="16"/>
      </w:pPr>
      <w:r>
        <w:t>打开 pick-coords.html，选择分区（A 座 / B 座）和楼层（1F–5F）。</w:t>
      </w:r>
    </w:p>
    <w:p w14:paraId="7D6DF215">
      <w:pPr>
        <w:pStyle w:val="16"/>
      </w:pPr>
      <w:r>
        <w:t>将每个彩色圆点拖到 CAD 图上对应走廊、门口或楼梯位置；可勾选「显示边」对照路网。</w:t>
      </w:r>
    </w:p>
    <w:p w14:paraId="76444292">
      <w:pPr>
        <w:pStyle w:val="16"/>
      </w:pPr>
      <w:r>
        <w:t>可用「上一个 / 下一个」或键盘 ← → 切换节点。</w:t>
      </w:r>
    </w:p>
    <w:p w14:paraId="21FB3A23">
      <w:pPr>
        <w:pStyle w:val="16"/>
      </w:pPr>
      <w:r>
        <w:t>完成后点击「导出 cad_pick JSON」，得到例如 cad_pick_f1_a.json。</w:t>
      </w:r>
    </w:p>
    <w:p w14:paraId="6C072C7E">
      <w:pPr>
        <w:pStyle w:val="16"/>
      </w:pPr>
      <w:r>
        <w:t>将 JSON 文件发给</w:t>
      </w:r>
      <w:r>
        <w:rPr>
          <w:rFonts w:hint="eastAsia"/>
          <w:lang w:val="en-US" w:eastAsia="zh-CN"/>
        </w:rPr>
        <w:t>我</w:t>
      </w:r>
      <w:r>
        <w:t>。</w:t>
      </w:r>
    </w:p>
    <w:p w14:paraId="3948B9DC">
      <w:pPr>
        <w:pStyle w:val="16"/>
      </w:pPr>
      <w:r>
        <w:rPr>
          <w:rFonts w:hint="eastAsia"/>
          <w:lang w:val="en-US" w:eastAsia="zh-CN"/>
        </w:rPr>
        <w:t>注：如果在取点中发现遗漏节点，或者节点位置错误，请立刻修改对应node.json文件，这些文件在node_nav文件夹中的data文件夹，修改完成之后发给我。</w:t>
      </w:r>
    </w:p>
    <w:p w14:paraId="4B696E0E"/>
    <w:p w14:paraId="69D58112"/>
    <w:p w14:paraId="637D2241">
      <w:pPr>
        <w:pStyle w:val="4"/>
      </w:pPr>
      <w:r>
        <w:rPr>
          <w:rFonts w:hint="eastAsia" w:ascii="黑体" w:hAnsi="黑体" w:eastAsia="黑体"/>
          <w:lang w:val="en-US" w:eastAsia="zh-CN"/>
        </w:rPr>
        <w:t>四</w:t>
      </w:r>
      <w:r>
        <w:rPr>
          <w:rFonts w:ascii="黑体" w:hAnsi="黑体" w:eastAsia="黑体"/>
        </w:rPr>
        <w:t>、分工</w:t>
      </w:r>
    </w:p>
    <w:p w14:paraId="237B3900">
      <w:pPr>
        <w:pStyle w:val="16"/>
      </w:pPr>
      <w:r>
        <w:t>按楼层分工：</w:t>
      </w:r>
      <w:r>
        <w:rPr>
          <w:rFonts w:hint="eastAsia"/>
          <w:lang w:val="en-US" w:eastAsia="zh-CN"/>
        </w:rPr>
        <w:t>之前每一层node.json负责人来做这一层的取点。</w:t>
      </w:r>
    </w:p>
    <w:p w14:paraId="158CC993">
      <w:pPr>
        <w:pStyle w:val="16"/>
      </w:pPr>
      <w:r>
        <w:t>文件名须与楼层、分区一致，如 cad_pick_f3_b.json、cad_pick_f2_a.json。</w:t>
      </w:r>
    </w:p>
    <w:p w14:paraId="7A77989F">
      <w:pPr>
        <w:pStyle w:val="16"/>
      </w:pPr>
      <w:r>
        <w:t>标注前先在 CAD/PDF 上确认房间与走廊位置；旧示意图坐标已作废，以 CAD 为准。</w:t>
      </w:r>
    </w:p>
    <w:p w14:paraId="11B9E702">
      <w:pPr>
        <w:pStyle w:val="16"/>
      </w:pPr>
      <w:r>
        <w:rPr>
          <w:rFonts w:hint="eastAsia"/>
          <w:lang w:val="en-US" w:eastAsia="zh-CN"/>
        </w:rPr>
        <w:t>务必遵守命名纪律！务必遵守命名纪律！</w:t>
      </w:r>
    </w:p>
    <w:p w14:paraId="2142093D"/>
    <w:p w14:paraId="3E9309CF">
      <w:pPr>
        <w:pStyle w:val="4"/>
      </w:pPr>
      <w:r>
        <w:rPr>
          <w:rFonts w:hint="eastAsia" w:ascii="黑体" w:hAnsi="黑体" w:eastAsia="黑体"/>
          <w:lang w:val="en-US" w:eastAsia="zh-CN"/>
        </w:rPr>
        <w:t>五</w:t>
      </w:r>
      <w:r>
        <w:rPr>
          <w:rFonts w:ascii="黑体" w:hAnsi="黑体" w:eastAsia="黑体"/>
        </w:rPr>
        <w:t>、常见问</w:t>
      </w:r>
      <w:bookmarkStart w:id="0" w:name="_GoBack"/>
      <w:bookmarkEnd w:id="0"/>
      <w:r>
        <w:rPr>
          <w:rFonts w:ascii="黑体" w:hAnsi="黑体" w:eastAsia="黑体"/>
        </w:rPr>
        <w:t>题</w:t>
      </w:r>
    </w:p>
    <w:p w14:paraId="6C9BC544">
      <w:pPr>
        <w:pStyle w:val="16"/>
      </w:pPr>
      <w:r>
        <w:t>取点页 404：地址应为 pick-coords.html（不是 .htm），且必须先运行 server_main.py。</w:t>
      </w:r>
    </w:p>
    <w:p w14:paraId="72C06A05">
      <w:pPr>
        <w:pStyle w:val="16"/>
      </w:pPr>
      <w:r>
        <w:t>底图加载失败：执行 git pull，确认 plans/ 下有对应 *_cad.png。</w:t>
      </w:r>
    </w:p>
    <w:p w14:paraId="723FB261">
      <w:pPr>
        <w:pStyle w:val="16"/>
      </w:pPr>
      <w:r>
        <w:t>git push 显示 Everything up-to-date：说明没有新 commit，需先 git add 与 git commit 再 push。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7E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557</Words>
  <Characters>1293</Characters>
  <Lines>0</Lines>
  <Paragraphs>0</Paragraphs>
  <TotalTime>226</TotalTime>
  <ScaleCrop>false</ScaleCrop>
  <LinksUpToDate>false</LinksUpToDate>
  <CharactersWithSpaces>1393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郑鹏辰</cp:lastModifiedBy>
  <dcterms:modified xsi:type="dcterms:W3CDTF">2026-06-03T10:30:18Z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eyJoZGlkIjoiNTVmZDVlOGMwNTg1NGVkNzRkYTFmMTZmYjI5MDYwOWMiLCJ1c2VySWQiOiI0MDYyOTI5MzEifQ==</vt:lpwstr>
  </property>
  <property fmtid="{D5CDD505-2E9C-101B-9397-08002B2CF9AE}" pid="3" name="KSOProductBuildVer">
    <vt:lpwstr>2052-12.1.0.21915</vt:lpwstr>
  </property>
  <property fmtid="{D5CDD505-2E9C-101B-9397-08002B2CF9AE}" pid="4" name="ICV">
    <vt:lpwstr>37C6F79555364567833EC072024BF32E_12</vt:lpwstr>
  </property>
</Properties>
</file>